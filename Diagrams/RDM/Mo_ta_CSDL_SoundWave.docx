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/>
          <w:lang w:val="vi-VN"/>
        </w:rPr>
      </w:pPr>
      <w:r>
        <w:t xml:space="preserve">MÔ TẢ CHI TIẾT </w:t>
      </w:r>
      <w:r>
        <w:rPr>
          <w:rFonts w:hint="default"/>
          <w:lang w:val="vi-VN"/>
        </w:rPr>
        <w:t>CÁC BẢNG</w:t>
      </w:r>
      <w:bookmarkStart w:id="0" w:name="_GoBack"/>
      <w:bookmarkEnd w:id="0"/>
    </w:p>
    <w:p>
      <w:pPr>
        <w:pStyle w:val="3"/>
      </w:pPr>
      <w:r>
        <w:t>Bảng User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chính, định danh người dùng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name</w:t>
            </w:r>
          </w:p>
        </w:tc>
        <w:tc>
          <w:tcPr>
            <w:tcW w:w="2880" w:type="dxa"/>
          </w:tcPr>
          <w:p>
            <w:r>
              <w:t>VARCHAR(255)</w:t>
            </w:r>
          </w:p>
        </w:tc>
        <w:tc>
          <w:tcPr>
            <w:tcW w:w="2880" w:type="dxa"/>
          </w:tcPr>
          <w:p>
            <w:r>
              <w:t>Tên người dùng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email</w:t>
            </w:r>
          </w:p>
        </w:tc>
        <w:tc>
          <w:tcPr>
            <w:tcW w:w="2880" w:type="dxa"/>
          </w:tcPr>
          <w:p>
            <w:r>
              <w:t>VARCHAR(255)</w:t>
            </w:r>
          </w:p>
        </w:tc>
        <w:tc>
          <w:tcPr>
            <w:tcW w:w="2880" w:type="dxa"/>
          </w:tcPr>
          <w:p>
            <w:r>
              <w:t>Email duy nhất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hashed_password</w:t>
            </w:r>
          </w:p>
        </w:tc>
        <w:tc>
          <w:tcPr>
            <w:tcW w:w="2880" w:type="dxa"/>
          </w:tcPr>
          <w:p>
            <w:r>
              <w:t>VARCHAR(255)</w:t>
            </w:r>
          </w:p>
        </w:tc>
        <w:tc>
          <w:tcPr>
            <w:tcW w:w="2880" w:type="dxa"/>
          </w:tcPr>
          <w:p>
            <w:r>
              <w:t>Mật khẩu đã mã hóa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image_url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Ảnh đại diện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is_locked</w:t>
            </w:r>
          </w:p>
        </w:tc>
        <w:tc>
          <w:tcPr>
            <w:tcW w:w="2880" w:type="dxa"/>
          </w:tcPr>
          <w:p>
            <w:r>
              <w:t>BOOLEAN</w:t>
            </w:r>
          </w:p>
        </w:tc>
        <w:tc>
          <w:tcPr>
            <w:tcW w:w="2880" w:type="dxa"/>
          </w:tcPr>
          <w:p>
            <w:r>
              <w:t>Tài khoản bị khóa hay không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role</w:t>
            </w:r>
          </w:p>
        </w:tc>
        <w:tc>
          <w:tcPr>
            <w:tcW w:w="2880" w:type="dxa"/>
          </w:tcPr>
          <w:p>
            <w:r>
              <w:t>ENUM (USER, ADMIN)</w:t>
            </w:r>
          </w:p>
        </w:tc>
        <w:tc>
          <w:tcPr>
            <w:tcW w:w="2880" w:type="dxa"/>
          </w:tcPr>
          <w:p>
            <w:r>
              <w:t>Vai trò người dùng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gian tạo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updated_at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gian cập nhật</w:t>
            </w:r>
          </w:p>
        </w:tc>
      </w:tr>
    </w:tbl>
    <w:p>
      <w:pPr>
        <w:pStyle w:val="3"/>
      </w:pPr>
      <w:r>
        <w:t>Bảng Profile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bio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Tiểu sử người dùng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user_id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ngoại tham chiếu User</w:t>
            </w:r>
          </w:p>
        </w:tc>
      </w:tr>
    </w:tbl>
    <w:p>
      <w:pPr>
        <w:pStyle w:val="3"/>
      </w:pPr>
      <w:r>
        <w:t>Bảng Song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c>
          <w:tcPr>
            <w:tcW w:w="2880" w:type="dxa"/>
          </w:tcPr>
          <w:p>
            <w:r>
              <w:t>title</w:t>
            </w:r>
          </w:p>
        </w:tc>
        <w:tc>
          <w:tcPr>
            <w:tcW w:w="2880" w:type="dxa"/>
          </w:tcPr>
          <w:p>
            <w:r>
              <w:t>VARCHAR(255)</w:t>
            </w:r>
          </w:p>
        </w:tc>
        <w:tc>
          <w:tcPr>
            <w:tcW w:w="2880" w:type="dxa"/>
          </w:tcPr>
          <w:p>
            <w:r>
              <w:t>Tên bài hát</w:t>
            </w:r>
          </w:p>
        </w:tc>
      </w:tr>
      <w:tr>
        <w:tc>
          <w:tcPr>
            <w:tcW w:w="2880" w:type="dxa"/>
          </w:tcPr>
          <w:p>
            <w:r>
              <w:t>description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Mô tả bài hát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image_url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Ảnh bài hát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audio_url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Đường dẫn file âm thanh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duration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Thời lượng bài hát (giây)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play_count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Số lượt nghe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is_public</w:t>
            </w:r>
          </w:p>
        </w:tc>
        <w:tc>
          <w:tcPr>
            <w:tcW w:w="2880" w:type="dxa"/>
          </w:tcPr>
          <w:p>
            <w:r>
              <w:t>BOOLEAN</w:t>
            </w:r>
          </w:p>
        </w:tc>
        <w:tc>
          <w:tcPr>
            <w:tcW w:w="2880" w:type="dxa"/>
          </w:tcPr>
          <w:p>
            <w:r>
              <w:t>Bài hát công khai hay không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is_banned</w:t>
            </w:r>
          </w:p>
        </w:tc>
        <w:tc>
          <w:tcPr>
            <w:tcW w:w="2880" w:type="dxa"/>
          </w:tcPr>
          <w:p>
            <w:r>
              <w:t>BOOLEAN</w:t>
            </w:r>
          </w:p>
        </w:tc>
        <w:tc>
          <w:tcPr>
            <w:tcW w:w="2880" w:type="dxa"/>
          </w:tcPr>
          <w:p>
            <w:r>
              <w:t>Bài hát bị cấm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Ngày tạo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updated_at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Ngày cập nhật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user_id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upload</w:t>
            </w:r>
          </w:p>
        </w:tc>
      </w:tr>
    </w:tbl>
    <w:p>
      <w:pPr>
        <w:pStyle w:val="3"/>
      </w:pPr>
      <w:r>
        <w:t>Bảng Playlist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c>
          <w:tcPr>
            <w:tcW w:w="2880" w:type="dxa"/>
          </w:tcPr>
          <w:p>
            <w:r>
              <w:t>title</w:t>
            </w:r>
          </w:p>
        </w:tc>
        <w:tc>
          <w:tcPr>
            <w:tcW w:w="2880" w:type="dxa"/>
          </w:tcPr>
          <w:p>
            <w:r>
              <w:t>VARCHAR(255)</w:t>
            </w:r>
          </w:p>
        </w:tc>
        <w:tc>
          <w:tcPr>
            <w:tcW w:w="2880" w:type="dxa"/>
          </w:tcPr>
          <w:p>
            <w:r>
              <w:t>Tên playlist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description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Mô tả playlist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image_url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Ảnh playlist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is_public</w:t>
            </w:r>
          </w:p>
        </w:tc>
        <w:tc>
          <w:tcPr>
            <w:tcW w:w="2880" w:type="dxa"/>
          </w:tcPr>
          <w:p>
            <w:r>
              <w:t>BOOLEAN</w:t>
            </w:r>
          </w:p>
        </w:tc>
        <w:tc>
          <w:tcPr>
            <w:tcW w:w="2880" w:type="dxa"/>
          </w:tcPr>
          <w:p>
            <w:r>
              <w:t>Playlist công khai hay riêng tư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Ngày tạo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updated_at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Ngày cập nhật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user_id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tạo playlist</w:t>
            </w:r>
          </w:p>
        </w:tc>
      </w:tr>
    </w:tbl>
    <w:p>
      <w:pPr>
        <w:pStyle w:val="3"/>
      </w:pPr>
      <w:r>
        <w:t>Bảng PlaylistSong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>Kiểu dữ liệu (PostgreSQL)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playlist_id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Tham chiếu Playlist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song_id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Tham chiếu Song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added_at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điểm thêm bài hát</w:t>
            </w:r>
          </w:p>
        </w:tc>
      </w:tr>
    </w:tbl>
    <w:p>
      <w:pPr>
        <w:pStyle w:val="3"/>
      </w:pPr>
      <w:r>
        <w:t>Bảng SongLike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user_id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thích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song_id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Bài hát được thích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điểm thích</w:t>
            </w:r>
          </w:p>
        </w:tc>
      </w:tr>
    </w:tbl>
    <w:p>
      <w:pPr>
        <w:pStyle w:val="3"/>
      </w:pPr>
      <w:r>
        <w:t>Bảng Comment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content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Nội dung bình luận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user_id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bình luận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song_id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Bài hát được bình luận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điểm bình luận</w:t>
            </w:r>
          </w:p>
        </w:tc>
      </w:tr>
    </w:tbl>
    <w:p>
      <w:pPr>
        <w:pStyle w:val="3"/>
      </w:pPr>
      <w:r>
        <w:t>Bảng Share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user_id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chia sẻ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song_id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Bài hát được chia sẻ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platform</w:t>
            </w:r>
          </w:p>
        </w:tc>
        <w:tc>
          <w:tcPr>
            <w:tcW w:w="2880" w:type="dxa"/>
          </w:tcPr>
          <w:p>
            <w:r>
              <w:t>VARCHAR(20)</w:t>
            </w:r>
          </w:p>
        </w:tc>
        <w:tc>
          <w:tcPr>
            <w:tcW w:w="2880" w:type="dxa"/>
          </w:tcPr>
          <w:p>
            <w:r>
              <w:t>Nền tảng chia sẻ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điểm chia sẻ</w:t>
            </w:r>
          </w:p>
        </w:tc>
      </w:tr>
    </w:tbl>
    <w:p>
      <w:pPr>
        <w:pStyle w:val="3"/>
      </w:pPr>
      <w:r>
        <w:t>Bảng Repost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user_id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repost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song_id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Bài hát repost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điểm repost</w:t>
            </w:r>
          </w:p>
        </w:tc>
      </w:tr>
    </w:tbl>
    <w:p>
      <w:pPr>
        <w:pStyle w:val="3"/>
      </w:pPr>
      <w:r>
        <w:t>Bảng Follow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follower_id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theo dõi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following_id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được theo dõi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điểm theo dõi</w:t>
            </w:r>
          </w:p>
        </w:tc>
      </w:tr>
    </w:tbl>
    <w:p>
      <w:pPr>
        <w:pStyle w:val="3"/>
      </w:pPr>
      <w:r>
        <w:t>Bảng Report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content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Nội dung báo cáo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status</w:t>
            </w:r>
          </w:p>
        </w:tc>
        <w:tc>
          <w:tcPr>
            <w:tcW w:w="2880" w:type="dxa"/>
          </w:tcPr>
          <w:p>
            <w:r>
              <w:t>ENUM (PENDING, PROCESSED)</w:t>
            </w:r>
          </w:p>
        </w:tc>
        <w:tc>
          <w:tcPr>
            <w:tcW w:w="2880" w:type="dxa"/>
          </w:tcPr>
          <w:p>
            <w:r>
              <w:t>Trạng thái báo cáo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action</w:t>
            </w:r>
          </w:p>
        </w:tc>
        <w:tc>
          <w:tcPr>
            <w:tcW w:w="2880" w:type="dxa"/>
          </w:tcPr>
          <w:p>
            <w:r>
              <w:t>ENUM (HIDE_SONG, WARN_USER, DISMISS)</w:t>
            </w:r>
          </w:p>
        </w:tc>
        <w:tc>
          <w:tcPr>
            <w:tcW w:w="2880" w:type="dxa"/>
          </w:tcPr>
          <w:p>
            <w:r>
              <w:t>Hành động xử lý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điểm tạo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resolved_at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điểm xử lý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song_id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Bài hát bị báo cáo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reporter_id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báo cáo</w:t>
            </w:r>
          </w:p>
        </w:tc>
      </w:tr>
    </w:tbl>
    <w:p>
      <w:pPr>
        <w:pStyle w:val="3"/>
      </w:pPr>
      <w:r>
        <w:t>Bảng Notification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content</w:t>
            </w:r>
          </w:p>
        </w:tc>
        <w:tc>
          <w:tcPr>
            <w:tcW w:w="2880" w:type="dxa"/>
          </w:tcPr>
          <w:p>
            <w:r>
              <w:t>TEXT</w:t>
            </w:r>
          </w:p>
        </w:tc>
        <w:tc>
          <w:tcPr>
            <w:tcW w:w="2880" w:type="dxa"/>
          </w:tcPr>
          <w:p>
            <w:r>
              <w:t>Nội dung thông báo</w:t>
            </w:r>
          </w:p>
        </w:tc>
      </w:tr>
      <w:tr>
        <w:tc>
          <w:tcPr>
            <w:tcW w:w="2880" w:type="dxa"/>
          </w:tcPr>
          <w:p>
            <w:r>
              <w:t>is_read</w:t>
            </w:r>
          </w:p>
        </w:tc>
        <w:tc>
          <w:tcPr>
            <w:tcW w:w="2880" w:type="dxa"/>
          </w:tcPr>
          <w:p>
            <w:r>
              <w:t>BOOLEAN</w:t>
            </w:r>
          </w:p>
        </w:tc>
        <w:tc>
          <w:tcPr>
            <w:tcW w:w="2880" w:type="dxa"/>
          </w:tcPr>
          <w:p>
            <w:r>
              <w:t>Đã đọc hay chưa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created_at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Thời điểm tạo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receiver_id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nhận thông báo</w:t>
            </w:r>
          </w:p>
        </w:tc>
      </w:tr>
    </w:tbl>
    <w:p>
      <w:pPr>
        <w:pStyle w:val="3"/>
      </w:pPr>
      <w:r>
        <w:t>Bảng RecentListen</w:t>
      </w:r>
    </w:p>
    <w:tbl>
      <w:tblPr>
        <w:tblStyle w:val="3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Tên cột</w:t>
            </w:r>
          </w:p>
        </w:tc>
        <w:tc>
          <w:tcPr>
            <w:tcW w:w="2880" w:type="dxa"/>
          </w:tcPr>
          <w:p>
            <w:r>
              <w:t xml:space="preserve">Kiểu dữ liệu </w:t>
            </w:r>
          </w:p>
        </w:tc>
        <w:tc>
          <w:tcPr>
            <w:tcW w:w="2880" w:type="dxa"/>
          </w:tcPr>
          <w:p>
            <w:r>
              <w:t>Ý nghĩa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Khóa chính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play_count</w:t>
            </w:r>
          </w:p>
        </w:tc>
        <w:tc>
          <w:tcPr>
            <w:tcW w:w="2880" w:type="dxa"/>
          </w:tcPr>
          <w:p>
            <w:r>
              <w:t>INTEGER</w:t>
            </w:r>
          </w:p>
        </w:tc>
        <w:tc>
          <w:tcPr>
            <w:tcW w:w="2880" w:type="dxa"/>
          </w:tcPr>
          <w:p>
            <w:r>
              <w:t>Số lần nghe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last_played_at</w:t>
            </w:r>
          </w:p>
        </w:tc>
        <w:tc>
          <w:tcPr>
            <w:tcW w:w="2880" w:type="dxa"/>
          </w:tcPr>
          <w:p>
            <w:r>
              <w:t>TIMESTAMP</w:t>
            </w:r>
          </w:p>
        </w:tc>
        <w:tc>
          <w:tcPr>
            <w:tcW w:w="2880" w:type="dxa"/>
          </w:tcPr>
          <w:p>
            <w:r>
              <w:t>Lần nghe gần nhất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user_id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Người nghe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r>
              <w:t>song_id</w:t>
            </w:r>
          </w:p>
        </w:tc>
        <w:tc>
          <w:tcPr>
            <w:tcW w:w="2880" w:type="dxa"/>
          </w:tcPr>
          <w:p>
            <w:r>
              <w:t>VARCHAR(50)</w:t>
            </w:r>
          </w:p>
        </w:tc>
        <w:tc>
          <w:tcPr>
            <w:tcW w:w="2880" w:type="dxa"/>
          </w:tcPr>
          <w:p>
            <w:r>
              <w:t>Bài hát được nghe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C7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qFormat/>
    <w:uiPriority w:val="99"/>
    <w:pPr>
      <w:spacing w:after="120"/>
    </w:pPr>
  </w:style>
  <w:style w:type="paragraph" w:styleId="1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qFormat/>
    <w:uiPriority w:val="99"/>
  </w:style>
  <w:style w:type="character" w:customStyle="1" w:styleId="145">
    <w:name w:val="Body Text 2 Char"/>
    <w:basedOn w:val="32"/>
    <w:link w:val="12"/>
    <w:uiPriority w:val="99"/>
  </w:style>
  <w:style w:type="character" w:customStyle="1" w:styleId="146">
    <w:name w:val="Body Text 3 Char"/>
    <w:basedOn w:val="32"/>
    <w:link w:val="13"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VICTUS</cp:lastModifiedBy>
  <dcterms:modified xsi:type="dcterms:W3CDTF">2025-12-14T06:19:18Z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